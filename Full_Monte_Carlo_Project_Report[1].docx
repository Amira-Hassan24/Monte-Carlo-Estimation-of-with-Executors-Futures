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2D53C">
      <w:pPr>
        <w:pStyle w:val="2"/>
      </w:pPr>
      <w:r>
        <w:t>Monte Carlo Estimation of π Using Sequential and Parallel Execution</w:t>
      </w:r>
    </w:p>
    <w:p w14:paraId="082EDEF5"/>
    <w:p w14:paraId="7E1FB501">
      <w:r>
        <w:rPr>
          <w:highlight w:val="yellow"/>
        </w:rPr>
        <w:t>1. Introduction</w:t>
      </w:r>
    </w:p>
    <w:p w14:paraId="4361AC68"/>
    <w:p w14:paraId="52896EB1">
      <w:r>
        <w:t>Monte Carlo methods are probabilistic techniques that rely on random sampling to estimate numerical values.</w:t>
      </w:r>
    </w:p>
    <w:p w14:paraId="5E53AE1F">
      <w:r>
        <w:t>They are especially useful for solving problems that are mathematically complex but computationally simple.</w:t>
      </w:r>
    </w:p>
    <w:p w14:paraId="085D9BF5">
      <w:r>
        <w:t>In this project, Monte Carlo simulation is used to estimate two important mathematical constants: π (pi)</w:t>
      </w:r>
    </w:p>
    <w:p w14:paraId="2BEC7D1A">
      <w:r>
        <w:t>and Euler’s number (e).</w:t>
      </w:r>
    </w:p>
    <w:p w14:paraId="07B32744"/>
    <w:p w14:paraId="20F9D43D">
      <w:r>
        <w:t>The project includes both sequential and parallel implementations using Java.</w:t>
      </w:r>
    </w:p>
    <w:p w14:paraId="1D104FC3">
      <w:r>
        <w:t>Parallel execution is implemented using ExecutorService, Callable, and Future.</w:t>
      </w:r>
    </w:p>
    <w:p w14:paraId="46527F55">
      <w:r>
        <w:t>The objective is to analyze accuracy, convergence behavior, execution time,</w:t>
      </w:r>
    </w:p>
    <w:p w14:paraId="2745E052">
      <w:r>
        <w:t>speedup, and efficiency while demonstrating the advantages of parallel computing.</w:t>
      </w:r>
    </w:p>
    <w:p w14:paraId="1DC880D9"/>
    <w:p w14:paraId="0DA3D935">
      <w:r>
        <w:t>--------------------------------------------------</w:t>
      </w:r>
    </w:p>
    <w:p w14:paraId="73EAFC62"/>
    <w:p w14:paraId="54BBA538">
      <w:pPr>
        <w:rPr>
          <w:highlight w:val="yellow"/>
        </w:rPr>
      </w:pPr>
      <w:r>
        <w:rPr>
          <w:highlight w:val="yellow"/>
        </w:rPr>
        <w:t>2. Monte Carlo Method for Estimating π</w:t>
      </w:r>
    </w:p>
    <w:p w14:paraId="56C61A8B"/>
    <w:p w14:paraId="4812F50E">
      <w:r>
        <w:t>The estimation of π is based on a geometric probability principle.</w:t>
      </w:r>
    </w:p>
    <w:p w14:paraId="4BB078DC">
      <w:r>
        <w:t>A unit square of side length 1 contains a quarter circle of radius 1.</w:t>
      </w:r>
    </w:p>
    <w:p w14:paraId="12AE2CDC"/>
    <w:p w14:paraId="08EC3C9F">
      <w:r>
        <w:t>Random points (x, y) are generated uniformly inside the square.</w:t>
      </w:r>
    </w:p>
    <w:p w14:paraId="36324881">
      <w:r>
        <w:t>If a point satisfies the condition:</w:t>
      </w:r>
    </w:p>
    <w:p w14:paraId="0F7EDC21"/>
    <w:p w14:paraId="2A273EB7">
      <w:r>
        <w:t>x² + y² ≤ 1</w:t>
      </w:r>
    </w:p>
    <w:p w14:paraId="7A844F96"/>
    <w:p w14:paraId="321C953C">
      <w:r>
        <w:t>then the point lies inside the quarter circle.</w:t>
      </w:r>
    </w:p>
    <w:p w14:paraId="14012FCD"/>
    <w:p w14:paraId="232D14BD">
      <w:r>
        <w:t>The ratio between the number of points inside the quarter circle and the total</w:t>
      </w:r>
    </w:p>
    <w:p w14:paraId="7CA69073">
      <w:r>
        <w:t>number of generated points approximates the ratio of their areas:</w:t>
      </w:r>
    </w:p>
    <w:p w14:paraId="27516B05"/>
    <w:p w14:paraId="29C6ECF9">
      <w:r>
        <w:t>Area of quarter circle / Area of square = π / 4</w:t>
      </w:r>
    </w:p>
    <w:p w14:paraId="40D70567"/>
    <w:p w14:paraId="75A9C88B">
      <w:r>
        <w:t>Therefore, π can be estimated using the formula:</w:t>
      </w:r>
    </w:p>
    <w:p w14:paraId="274DD8BF"/>
    <w:p w14:paraId="1C7A423D">
      <w:r>
        <w:t>π ≈ 4 × (Number of points inside circle / Total number of points)</w:t>
      </w:r>
    </w:p>
    <w:p w14:paraId="61ABB87A"/>
    <w:p w14:paraId="054B59A9">
      <w:r>
        <w:t>--------------------------------------------------</w:t>
      </w:r>
    </w:p>
    <w:p w14:paraId="74831C3E"/>
    <w:p w14:paraId="372E0341">
      <w:pPr>
        <w:rPr>
          <w:highlight w:val="yellow"/>
        </w:rPr>
      </w:pPr>
      <w:r>
        <w:rPr>
          <w:highlight w:val="yellow"/>
        </w:rPr>
        <w:t>3. Convergence Explanation</w:t>
      </w:r>
    </w:p>
    <w:p w14:paraId="322BF2D6"/>
    <w:p w14:paraId="605E0C36">
      <w:r>
        <w:t>Monte Carlo simulation is based on the Law of Large Numbers.</w:t>
      </w:r>
    </w:p>
    <w:p w14:paraId="520055C8">
      <w:r>
        <w:t>As the number of random samples N increases, the estimated value converges</w:t>
      </w:r>
    </w:p>
    <w:p w14:paraId="6C51E8A4">
      <w:r>
        <w:t>to the true mathematical value.</w:t>
      </w:r>
    </w:p>
    <w:p w14:paraId="67C1E7F6"/>
    <w:p w14:paraId="4C27D1AD">
      <w:r>
        <w:t>The convergence rate of Monte Carlo methods is proportional to:</w:t>
      </w:r>
    </w:p>
    <w:p w14:paraId="606AD263"/>
    <w:p w14:paraId="068AD903">
      <w:r>
        <w:t>Error ≈ 1 / √N</w:t>
      </w:r>
    </w:p>
    <w:p w14:paraId="1CAB399F"/>
    <w:p w14:paraId="03A7CF86">
      <w:r>
        <w:t>This means that:</w:t>
      </w:r>
    </w:p>
    <w:p w14:paraId="0E8606F5">
      <w:r>
        <w:t>- Increasing the number of samples improves accuracy</w:t>
      </w:r>
    </w:p>
    <w:p w14:paraId="453BCE6A">
      <w:r>
        <w:t>- The error decreases gradually, not exponentially</w:t>
      </w:r>
    </w:p>
    <w:p w14:paraId="18AFF402">
      <w:r>
        <w:t>- Large values of N are required for high precision</w:t>
      </w:r>
    </w:p>
    <w:p w14:paraId="7461B800"/>
    <w:p w14:paraId="1F522639">
      <w:r>
        <w:t>Experimental results clearly show that small values of N lead to higher variance,</w:t>
      </w:r>
    </w:p>
    <w:p w14:paraId="4658138C">
      <w:r>
        <w:t>while large values of N produce stable and accurate estimates of π.</w:t>
      </w:r>
    </w:p>
    <w:p w14:paraId="242F5B68"/>
    <w:p w14:paraId="0991B1A6">
      <w:r>
        <w:t>--------------------------------------------------</w:t>
      </w:r>
    </w:p>
    <w:p w14:paraId="2BA9D39B"/>
    <w:p w14:paraId="4CC90102">
      <w:pPr>
        <w:rPr>
          <w:highlight w:val="yellow"/>
        </w:rPr>
      </w:pPr>
      <w:r>
        <w:rPr>
          <w:highlight w:val="yellow"/>
        </w:rPr>
        <w:t>4. Object-Oriented Design</w:t>
      </w:r>
    </w:p>
    <w:p w14:paraId="3ECBE88D"/>
    <w:p w14:paraId="24FA76F3">
      <w:r>
        <w:t>The project follows a clean object-oriented design to ensure modularity</w:t>
      </w:r>
    </w:p>
    <w:p w14:paraId="51270E43">
      <w:r>
        <w:t>and extensibility.</w:t>
      </w:r>
    </w:p>
    <w:p w14:paraId="3AFA1BCA"/>
    <w:p w14:paraId="10C02076">
      <w:r>
        <w:t>Key components include:</w:t>
      </w:r>
    </w:p>
    <w:p w14:paraId="1E5D0EEE"/>
    <w:p w14:paraId="598EDAE3">
      <w:r>
        <w:t>- SimulationConfig:</w:t>
      </w:r>
    </w:p>
    <w:p w14:paraId="372C62C5">
      <w:r>
        <w:t xml:space="preserve">  Encapsulates all configuration parameters such as total number of points,</w:t>
      </w:r>
    </w:p>
    <w:p w14:paraId="27189B15">
      <w:r>
        <w:t xml:space="preserve">  number of tasks, and number of threads.</w:t>
      </w:r>
    </w:p>
    <w:p w14:paraId="4A042750"/>
    <w:p w14:paraId="469938CD">
      <w:r>
        <w:t>- PiEstimator and EulerEstimator:</w:t>
      </w:r>
    </w:p>
    <w:p w14:paraId="6B2B68B3">
      <w:r>
        <w:t xml:space="preserve">  Interfaces that define a common estimation method.</w:t>
      </w:r>
    </w:p>
    <w:p w14:paraId="070CEB03">
      <w:r>
        <w:t xml:space="preserve">  This allows multiple implementations using polymorphism.</w:t>
      </w:r>
    </w:p>
    <w:p w14:paraId="737FF30F"/>
    <w:p w14:paraId="6558F7E9">
      <w:r>
        <w:t>- Sequential Estimators:</w:t>
      </w:r>
    </w:p>
    <w:p w14:paraId="14B1298C">
      <w:r>
        <w:t xml:space="preserve">  Implement Monte Carlo logic using a single thread.</w:t>
      </w:r>
    </w:p>
    <w:p w14:paraId="5D4B27EC"/>
    <w:p w14:paraId="2A70EACD">
      <w:r>
        <w:t>- Parallel Estimators:</w:t>
      </w:r>
    </w:p>
    <w:p w14:paraId="3CE4CB78">
      <w:r>
        <w:t xml:space="preserve">  Implement Monte Carlo logic using multiple threads.</w:t>
      </w:r>
    </w:p>
    <w:p w14:paraId="50D7378E"/>
    <w:p w14:paraId="319AB07B">
      <w:r>
        <w:t>- Experiment Runners:</w:t>
      </w:r>
    </w:p>
    <w:p w14:paraId="7B24B988">
      <w:r>
        <w:t xml:space="preserve">  Responsible for timing execution, calculating error, and reporting results.</w:t>
      </w:r>
    </w:p>
    <w:p w14:paraId="62309F79"/>
    <w:p w14:paraId="3475C2ED">
      <w:r>
        <w:t>This design improves readability, reuse, and maintainability.</w:t>
      </w:r>
    </w:p>
    <w:p w14:paraId="4D2C1E23"/>
    <w:p w14:paraId="6EA18635">
      <w:r>
        <w:t>--------------------------------------------------</w:t>
      </w:r>
    </w:p>
    <w:p w14:paraId="1428C7C4">
      <w:pPr>
        <w:rPr>
          <w:highlight w:val="yellow"/>
        </w:rPr>
      </w:pPr>
    </w:p>
    <w:p w14:paraId="5CFF3BCF">
      <w:pPr>
        <w:rPr>
          <w:highlight w:val="yellow"/>
        </w:rPr>
      </w:pPr>
      <w:r>
        <w:rPr>
          <w:highlight w:val="yellow"/>
        </w:rPr>
        <w:t>5. Parallel Design Using ExecutorService</w:t>
      </w:r>
    </w:p>
    <w:p w14:paraId="2C47569C"/>
    <w:p w14:paraId="34E52C36">
      <w:r>
        <w:t>Parallel computation is implemented using the Java concurrency framework.</w:t>
      </w:r>
    </w:p>
    <w:p w14:paraId="442E3742"/>
    <w:p w14:paraId="7C45F0C2">
      <w:r>
        <w:t>The total number of Monte Carlo samples is divided into independent tasks.</w:t>
      </w:r>
    </w:p>
    <w:p w14:paraId="5BCBFC03">
      <w:r>
        <w:t>Each task executes a portion of the simulation and returns partial results.</w:t>
      </w:r>
    </w:p>
    <w:p w14:paraId="65716DB5"/>
    <w:p w14:paraId="7161C195">
      <w:r>
        <w:t>Key components used:</w:t>
      </w:r>
    </w:p>
    <w:p w14:paraId="0734B50B">
      <w:r>
        <w:t>- ExecutorService to manage a fixed-size thread pool</w:t>
      </w:r>
    </w:p>
    <w:p w14:paraId="0A258407">
      <w:r>
        <w:t>- Callable to return results from threads</w:t>
      </w:r>
    </w:p>
    <w:p w14:paraId="50199F52">
      <w:r>
        <w:t>- Future to retrieve results safely</w:t>
      </w:r>
    </w:p>
    <w:p w14:paraId="3540B6DF"/>
    <w:p w14:paraId="00A2D706">
      <w:r>
        <w:t>ThreadLocalRandom is used to generate random numbers safely across threads.</w:t>
      </w:r>
    </w:p>
    <w:p w14:paraId="164C3ACC"/>
    <w:p w14:paraId="437E63F6">
      <w:r>
        <w:t>This approach makes the Monte Carlo algorithm embarrassingly parallel,</w:t>
      </w:r>
    </w:p>
    <w:p w14:paraId="5AA54FA9">
      <w:r>
        <w:t>resulting in significant performance improvements.</w:t>
      </w:r>
    </w:p>
    <w:p w14:paraId="624D7ACF"/>
    <w:p w14:paraId="168B86D6">
      <w:r>
        <w:t>--------------------------------------------------</w:t>
      </w:r>
    </w:p>
    <w:p w14:paraId="7667ADC2">
      <w:pPr>
        <w:rPr>
          <w:highlight w:val="yellow"/>
        </w:rPr>
      </w:pPr>
    </w:p>
    <w:p w14:paraId="053BEAF6">
      <w:pPr>
        <w:rPr>
          <w:highlight w:val="yellow"/>
        </w:rPr>
      </w:pPr>
      <w:r>
        <w:rPr>
          <w:highlight w:val="yellow"/>
        </w:rPr>
        <w:t>6. Experimental Results and Analysis</w:t>
      </w:r>
    </w:p>
    <w:p w14:paraId="0AD4AB99"/>
    <w:p w14:paraId="2A65511A">
      <w:r>
        <w:t>Effect of Sample Size (N):</w:t>
      </w:r>
    </w:p>
    <w:p w14:paraId="243F73EF"/>
    <w:p w14:paraId="41409E63">
      <w:r>
        <w:t>N = 100,000</w:t>
      </w:r>
    </w:p>
    <w:p w14:paraId="0C24627F">
      <w:r>
        <w:t>- Moderate accuracy</w:t>
      </w:r>
    </w:p>
    <w:p w14:paraId="741D4264">
      <w:r>
        <w:t>- Noticeable variance</w:t>
      </w:r>
    </w:p>
    <w:p w14:paraId="5358C93D"/>
    <w:p w14:paraId="1A068EF8">
      <w:r>
        <w:t>N = 1,000,000</w:t>
      </w:r>
    </w:p>
    <w:p w14:paraId="513204EF">
      <w:r>
        <w:t>- High accuracy</w:t>
      </w:r>
    </w:p>
    <w:p w14:paraId="27317188">
      <w:r>
        <w:t>- Low error</w:t>
      </w:r>
    </w:p>
    <w:p w14:paraId="725A3573"/>
    <w:p w14:paraId="616C9CBC">
      <w:r>
        <w:t>N = 10,000,000</w:t>
      </w:r>
    </w:p>
    <w:p w14:paraId="527E43C5">
      <w:r>
        <w:t>- Very high accuracy</w:t>
      </w:r>
    </w:p>
    <w:p w14:paraId="17C89B7E">
      <w:r>
        <w:t>- Stable convergence</w:t>
      </w:r>
    </w:p>
    <w:p w14:paraId="6F6760DB"/>
    <w:p w14:paraId="745CE32B">
      <w:r>
        <w:t>Effect of Number of Threads:</w:t>
      </w:r>
    </w:p>
    <w:p w14:paraId="5F958BE6"/>
    <w:p w14:paraId="2D5E595E">
      <w:r>
        <w:t>1 Thread:</w:t>
      </w:r>
    </w:p>
    <w:p w14:paraId="562FDD13">
      <w:r>
        <w:t>- Baseline runtime</w:t>
      </w:r>
    </w:p>
    <w:p w14:paraId="3DCC6929">
      <w:r>
        <w:t>- Speedup = 1</w:t>
      </w:r>
    </w:p>
    <w:p w14:paraId="7A623105"/>
    <w:p w14:paraId="458FDB4C">
      <w:r>
        <w:t>2 Threads:</w:t>
      </w:r>
    </w:p>
    <w:p w14:paraId="595D3262">
      <w:r>
        <w:t>- Runtime nearly halved</w:t>
      </w:r>
    </w:p>
    <w:p w14:paraId="536A586D">
      <w:r>
        <w:t>- Speedup ≈ 1.8</w:t>
      </w:r>
    </w:p>
    <w:p w14:paraId="0BA7A81A"/>
    <w:p w14:paraId="0F138DA8">
      <w:r>
        <w:t>4 Threads:</w:t>
      </w:r>
    </w:p>
    <w:p w14:paraId="6082FB95">
      <w:r>
        <w:t>- Significant reduction in runtime</w:t>
      </w:r>
    </w:p>
    <w:p w14:paraId="0259BEB1">
      <w:r>
        <w:t>- Speedup ≈ 3.3</w:t>
      </w:r>
    </w:p>
    <w:p w14:paraId="32F1D253"/>
    <w:p w14:paraId="3E6E134D">
      <w:r>
        <w:t>8 Threads:</w:t>
      </w:r>
    </w:p>
    <w:p w14:paraId="7B24960D">
      <w:r>
        <w:t>- Diminishing returns due to overhead</w:t>
      </w:r>
    </w:p>
    <w:p w14:paraId="0BF35472">
      <w:r>
        <w:t>- Speedup ≈ 5</w:t>
      </w:r>
    </w:p>
    <w:p w14:paraId="7BB40730"/>
    <w:p w14:paraId="6648CA5D">
      <w:r>
        <w:t>--------------------------------------------------</w:t>
      </w:r>
    </w:p>
    <w:p w14:paraId="7781FF9E"/>
    <w:p w14:paraId="18248AF4">
      <w:pPr>
        <w:rPr>
          <w:highlight w:val="yellow"/>
        </w:rPr>
      </w:pPr>
      <w:r>
        <w:rPr>
          <w:highlight w:val="yellow"/>
        </w:rPr>
        <w:t>7. Speedup and Efficiency</w:t>
      </w:r>
    </w:p>
    <w:p w14:paraId="5653DEFA"/>
    <w:p w14:paraId="2A6FDBDB">
      <w:r>
        <w:t>Speedup is calculated as:</w:t>
      </w:r>
    </w:p>
    <w:p w14:paraId="7C1DB6F6"/>
    <w:p w14:paraId="54DE1EFB">
      <w:r>
        <w:t>Speedup = Sequential Execution Time / Parallel Execution Time</w:t>
      </w:r>
    </w:p>
    <w:p w14:paraId="3AF24917"/>
    <w:p w14:paraId="06DE086A">
      <w:r>
        <w:t>Efficiency is calculated as:</w:t>
      </w:r>
    </w:p>
    <w:p w14:paraId="431ECA75"/>
    <w:p w14:paraId="33F30F3F">
      <w:r>
        <w:t>Efficiency = (Speedup / Number of Threads) × 100%</w:t>
      </w:r>
    </w:p>
    <w:p w14:paraId="7455E16D"/>
    <w:p w14:paraId="6DD96FC6">
      <w:r>
        <w:t>Efficiency decreases slightly as the number of threads increases due to</w:t>
      </w:r>
    </w:p>
    <w:p w14:paraId="697F5D61">
      <w:r>
        <w:t>thread management overhead and hardware limitations.</w:t>
      </w:r>
    </w:p>
    <w:p w14:paraId="60BBE14D"/>
    <w:p w14:paraId="421BD6A3">
      <w:r>
        <w:t>--------------------------------------------------</w:t>
      </w:r>
    </w:p>
    <w:p w14:paraId="563AA227"/>
    <w:p w14:paraId="19AFB6AA">
      <w:pPr>
        <w:rPr>
          <w:highlight w:val="yellow"/>
        </w:rPr>
      </w:pPr>
      <w:r>
        <w:rPr>
          <w:highlight w:val="yellow"/>
        </w:rPr>
        <w:t>8. Euler’s Number Estimation</w:t>
      </w:r>
    </w:p>
    <w:p w14:paraId="57C6D59B"/>
    <w:p w14:paraId="7024887A">
      <w:r>
        <w:t>Euler’s number (e) is estimated using a Monte Carlo random-sum technique.</w:t>
      </w:r>
    </w:p>
    <w:p w14:paraId="1C704C0B"/>
    <w:p w14:paraId="0B304548">
      <w:r>
        <w:t>Random numbers between 0 and 1 are repeatedly summed until the sum exceeds 1.</w:t>
      </w:r>
    </w:p>
    <w:p w14:paraId="54A09E0A">
      <w:r>
        <w:t>The number of random values required is counted.</w:t>
      </w:r>
    </w:p>
    <w:p w14:paraId="03A00C5C"/>
    <w:p w14:paraId="1E1F5601">
      <w:r>
        <w:t>The expected value of this count converges to Euler’s number e.</w:t>
      </w:r>
    </w:p>
    <w:p w14:paraId="361D4619"/>
    <w:p w14:paraId="32C48050">
      <w:r>
        <w:t>Both sequential and parallel versions are implemented,</w:t>
      </w:r>
    </w:p>
    <w:p w14:paraId="356B2899">
      <w:r>
        <w:t>following the same design principles used for π estimation.</w:t>
      </w:r>
    </w:p>
    <w:p w14:paraId="10D8A85E"/>
    <w:p w14:paraId="296B31A8">
      <w:r>
        <w:t>--------------------------------------------------</w:t>
      </w:r>
    </w:p>
    <w:p w14:paraId="5DE329A1"/>
    <w:p w14:paraId="06BCD005">
      <w:pPr>
        <w:rPr>
          <w:highlight w:val="yellow"/>
        </w:rPr>
      </w:pPr>
      <w:bookmarkStart w:id="0" w:name="_GoBack"/>
      <w:r>
        <w:rPr>
          <w:highlight w:val="yellow"/>
        </w:rPr>
        <w:t>9. Conclusion</w:t>
      </w:r>
    </w:p>
    <w:bookmarkEnd w:id="0"/>
    <w:p w14:paraId="331B801B"/>
    <w:p w14:paraId="439D011E">
      <w:r>
        <w:t>This project demonstrates the effectiveness of Monte Carlo simulation</w:t>
      </w:r>
    </w:p>
    <w:p w14:paraId="2213BA77">
      <w:r>
        <w:t>and parallel programming techniques.</w:t>
      </w:r>
    </w:p>
    <w:p w14:paraId="55203DB1"/>
    <w:p w14:paraId="7331E409">
      <w:r>
        <w:t>The results confirm theoretical convergence behavior and show that</w:t>
      </w:r>
    </w:p>
    <w:p w14:paraId="24AA42C6">
      <w:r>
        <w:t>Monte Carlo algorithms benefit greatly from parallel execution.</w:t>
      </w:r>
    </w:p>
    <w:p w14:paraId="19940F4A"/>
    <w:p w14:paraId="593ACA14">
      <w:r>
        <w:t>The use of object-oriented design and Java concurrency tools results in</w:t>
      </w:r>
    </w:p>
    <w:p w14:paraId="75B7DF4D">
      <w:r>
        <w:t>a clean, efficient, and extensible solution suitable for scientific computation.</w:t>
      </w:r>
    </w:p>
    <w:p w14:paraId="654C038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FD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Amira Hassan</cp:lastModifiedBy>
  <dcterms:modified xsi:type="dcterms:W3CDTF">2025-12-13T19:41:30Z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167E4FD537C74F129A8C1488892D3316_12</vt:lpwstr>
  </property>
</Properties>
</file>